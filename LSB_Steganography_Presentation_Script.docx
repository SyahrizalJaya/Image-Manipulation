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7D4A7" w14:textId="77777777" w:rsidR="00680FD5" w:rsidRDefault="00000000">
      <w:pPr>
        <w:jc w:val="center"/>
      </w:pPr>
      <w:r>
        <w:rPr>
          <w:b/>
          <w:color w:val="1F4E79"/>
          <w:sz w:val="44"/>
        </w:rPr>
        <w:t>Presentation Script</w:t>
      </w:r>
      <w:r>
        <w:rPr>
          <w:b/>
          <w:color w:val="1F4E79"/>
          <w:sz w:val="44"/>
        </w:rPr>
        <w:br/>
      </w:r>
      <w:r>
        <w:rPr>
          <w:b/>
          <w:color w:val="1F4E79"/>
          <w:sz w:val="36"/>
        </w:rPr>
        <w:t>LSB Steganography – Python Implementation</w:t>
      </w:r>
    </w:p>
    <w:p w14:paraId="49F5F54A" w14:textId="77777777" w:rsidR="00680FD5" w:rsidRDefault="00000000">
      <w:pPr>
        <w:jc w:val="center"/>
      </w:pPr>
      <w:r>
        <w:rPr>
          <w:sz w:val="24"/>
        </w:rPr>
        <w:t>Implementation of Digital Image Steganography Using the Least Significant Bit (LSB) Method</w:t>
      </w:r>
    </w:p>
    <w:p w14:paraId="7BD003ED" w14:textId="77777777" w:rsidR="00680FD5" w:rsidRDefault="00000000">
      <w:pPr>
        <w:jc w:val="center"/>
      </w:pPr>
      <w:r>
        <w:rPr>
          <w:i/>
          <w:color w:val="595959"/>
        </w:rPr>
        <w:t>Speaker script for each slide</w:t>
      </w:r>
    </w:p>
    <w:p w14:paraId="76339873" w14:textId="77777777" w:rsidR="00680FD5" w:rsidRDefault="00000000">
      <w:r>
        <w:t>Use this document as speaking notes during the presentation. Replace bracketed placeholders such as [Your Name] with your own information before presenting.</w:t>
      </w:r>
    </w:p>
    <w:p w14:paraId="346C6FA3" w14:textId="77777777" w:rsidR="00680FD5" w:rsidRDefault="00000000">
      <w:pPr>
        <w:pStyle w:val="Heading1"/>
      </w:pPr>
      <w:r>
        <w:t>Slide List</w:t>
      </w:r>
    </w:p>
    <w:p w14:paraId="3F037D6F" w14:textId="77777777" w:rsidR="00680FD5" w:rsidRDefault="00000000">
      <w:pPr>
        <w:ind w:left="288"/>
      </w:pPr>
      <w:r>
        <w:t>Slide 1 — Title Slide</w:t>
      </w:r>
    </w:p>
    <w:p w14:paraId="03EFCE2A" w14:textId="77777777" w:rsidR="00680FD5" w:rsidRDefault="00000000">
      <w:pPr>
        <w:ind w:left="288"/>
      </w:pPr>
      <w:r>
        <w:t>Slide 2 — Background</w:t>
      </w:r>
    </w:p>
    <w:p w14:paraId="21C4D5A3" w14:textId="77777777" w:rsidR="00680FD5" w:rsidRDefault="00000000">
      <w:pPr>
        <w:ind w:left="288"/>
      </w:pPr>
      <w:r>
        <w:t>Slide 3 — Problem Statement</w:t>
      </w:r>
    </w:p>
    <w:p w14:paraId="1744806B" w14:textId="77777777" w:rsidR="00680FD5" w:rsidRDefault="00000000">
      <w:pPr>
        <w:ind w:left="288"/>
      </w:pPr>
      <w:r>
        <w:t>Slide 4 — Research Objectives</w:t>
      </w:r>
    </w:p>
    <w:p w14:paraId="39FF572C" w14:textId="77777777" w:rsidR="00680FD5" w:rsidRDefault="00000000">
      <w:pPr>
        <w:ind w:left="288"/>
      </w:pPr>
      <w:r>
        <w:t>Slide 5 — What is Steganography?</w:t>
      </w:r>
    </w:p>
    <w:p w14:paraId="13C005B5" w14:textId="77777777" w:rsidR="00680FD5" w:rsidRDefault="00000000">
      <w:pPr>
        <w:ind w:left="288"/>
      </w:pPr>
      <w:r>
        <w:t>Slide 6 — Why the LSB Method?</w:t>
      </w:r>
    </w:p>
    <w:p w14:paraId="48A7B89C" w14:textId="77777777" w:rsidR="00680FD5" w:rsidRDefault="00000000">
      <w:pPr>
        <w:ind w:left="288"/>
      </w:pPr>
      <w:r>
        <w:t>Slide 7 — Recent References for LSB Image Steganography</w:t>
      </w:r>
    </w:p>
    <w:p w14:paraId="656219ED" w14:textId="77777777" w:rsidR="00680FD5" w:rsidRDefault="00000000">
      <w:pPr>
        <w:ind w:left="288"/>
      </w:pPr>
      <w:r>
        <w:t>Slide 8 — Why PNG, Not JPEG?</w:t>
      </w:r>
    </w:p>
    <w:p w14:paraId="7F899074" w14:textId="77777777" w:rsidR="00680FD5" w:rsidRDefault="00000000">
      <w:pPr>
        <w:ind w:left="288"/>
      </w:pPr>
      <w:r>
        <w:t>Slide 9 — The LSB Concept</w:t>
      </w:r>
    </w:p>
    <w:p w14:paraId="5B77BFE7" w14:textId="77777777" w:rsidR="00680FD5" w:rsidRDefault="00000000">
      <w:pPr>
        <w:ind w:left="288"/>
      </w:pPr>
      <w:r>
        <w:t>Slide 10 — System Overview</w:t>
      </w:r>
    </w:p>
    <w:p w14:paraId="1C09F43C" w14:textId="77777777" w:rsidR="00680FD5" w:rsidRDefault="00000000">
      <w:pPr>
        <w:ind w:left="288"/>
      </w:pPr>
      <w:r>
        <w:t>Slide 11 — Encoding Workflow</w:t>
      </w:r>
    </w:p>
    <w:p w14:paraId="44EB6A2D" w14:textId="77777777" w:rsidR="00680FD5" w:rsidRDefault="00000000">
      <w:pPr>
        <w:ind w:left="288"/>
      </w:pPr>
      <w:r>
        <w:t>Slide 12 — Decoding Workflow</w:t>
      </w:r>
    </w:p>
    <w:p w14:paraId="16552C06" w14:textId="77777777" w:rsidR="00680FD5" w:rsidRDefault="00000000">
      <w:pPr>
        <w:ind w:left="288"/>
      </w:pPr>
      <w:r>
        <w:t>Slide 13 — Project Structure</w:t>
      </w:r>
    </w:p>
    <w:p w14:paraId="5C869654" w14:textId="77777777" w:rsidR="00680FD5" w:rsidRDefault="00000000">
      <w:pPr>
        <w:ind w:left="288"/>
      </w:pPr>
      <w:r>
        <w:t>Slide 14 — main.py: CLI &amp; Menu</w:t>
      </w:r>
    </w:p>
    <w:p w14:paraId="3241FE8A" w14:textId="77777777" w:rsidR="00680FD5" w:rsidRDefault="00000000">
      <w:pPr>
        <w:ind w:left="288"/>
      </w:pPr>
      <w:r>
        <w:t>Slide 15 — encoder.py: Embedding Logic</w:t>
      </w:r>
    </w:p>
    <w:p w14:paraId="28CECECC" w14:textId="77777777" w:rsidR="00680FD5" w:rsidRDefault="00000000">
      <w:pPr>
        <w:ind w:left="288"/>
      </w:pPr>
      <w:r>
        <w:t>Slide 16 — decoder.py: Extraction Logic</w:t>
      </w:r>
    </w:p>
    <w:p w14:paraId="20E039B5" w14:textId="77777777" w:rsidR="00680FD5" w:rsidRDefault="00000000">
      <w:pPr>
        <w:ind w:left="288"/>
      </w:pPr>
      <w:r>
        <w:t>Slide 17 — utils.py: Helper Functions</w:t>
      </w:r>
    </w:p>
    <w:p w14:paraId="5512A72D" w14:textId="77777777" w:rsidR="00680FD5" w:rsidRDefault="00000000">
      <w:pPr>
        <w:ind w:left="288"/>
      </w:pPr>
      <w:r>
        <w:t>Slide 18 — Implementation Demo</w:t>
      </w:r>
    </w:p>
    <w:p w14:paraId="47A43BB2" w14:textId="77777777" w:rsidR="00680FD5" w:rsidRDefault="00000000">
      <w:pPr>
        <w:ind w:left="288"/>
      </w:pPr>
      <w:r>
        <w:t>Slide 19 — Strengths and Limitations</w:t>
      </w:r>
    </w:p>
    <w:p w14:paraId="0292E70C" w14:textId="77777777" w:rsidR="00680FD5" w:rsidRDefault="00000000">
      <w:pPr>
        <w:ind w:left="288"/>
      </w:pPr>
      <w:r>
        <w:t>Slide 20 — Conclusion</w:t>
      </w:r>
    </w:p>
    <w:p w14:paraId="58B6607E" w14:textId="77777777" w:rsidR="00680FD5" w:rsidRDefault="00000000">
      <w:r>
        <w:br w:type="page"/>
      </w:r>
    </w:p>
    <w:p w14:paraId="67A0B743" w14:textId="77777777" w:rsidR="00680FD5" w:rsidRDefault="00000000">
      <w:pPr>
        <w:pStyle w:val="SlideScriptTitle"/>
      </w:pPr>
      <w:r>
        <w:lastRenderedPageBreak/>
        <w:t>Slide 1 — Title Slide</w:t>
      </w:r>
    </w:p>
    <w:p w14:paraId="1BA36EFE" w14:textId="1ED9E674" w:rsidR="00680FD5" w:rsidRDefault="00000000">
      <w:r>
        <w:t xml:space="preserve">Good </w:t>
      </w:r>
      <w:r w:rsidR="00C03AC6">
        <w:t>morning, afternoon and evening everyone</w:t>
      </w:r>
      <w:r>
        <w:t>.</w:t>
      </w:r>
      <w:r>
        <w:br/>
        <w:t xml:space="preserve">My name is </w:t>
      </w:r>
      <w:r w:rsidR="00C03AC6">
        <w:t>jaya and this is my friend admiral</w:t>
      </w:r>
      <w:r>
        <w:t>, and today</w:t>
      </w:r>
      <w:r w:rsidR="00C03AC6">
        <w:t xml:space="preserve"> we</w:t>
      </w:r>
      <w:r>
        <w:t xml:space="preserve"> will present my project titled “Implementation of Digital Image Steganography Using the Least Significant Bit Method for Python-Based Secret Message Hiding.”</w:t>
      </w:r>
    </w:p>
    <w:p w14:paraId="67E5BE18" w14:textId="77777777" w:rsidR="00680FD5" w:rsidRDefault="00000000">
      <w:r>
        <w:t>This project focuses on building a Python program that can hide a secret text message inside a PNG image and extract the message again using the LSB method. The main goal is to understand how simple image steganography works in practice.</w:t>
      </w:r>
    </w:p>
    <w:p w14:paraId="73BA84EB" w14:textId="77777777" w:rsidR="00680FD5" w:rsidRDefault="00000000">
      <w:pPr>
        <w:spacing w:after="80"/>
      </w:pPr>
      <w:r>
        <w:rPr>
          <w:color w:val="D9D9D9"/>
        </w:rPr>
        <w:t>————————————————————————————————————————————————————————————</w:t>
      </w:r>
    </w:p>
    <w:p w14:paraId="558A2248" w14:textId="77777777" w:rsidR="00680FD5" w:rsidRDefault="00000000">
      <w:pPr>
        <w:pStyle w:val="SlideScriptTitle"/>
      </w:pPr>
      <w:r>
        <w:t>Slide 2 — Background</w:t>
      </w:r>
    </w:p>
    <w:p w14:paraId="2F520830" w14:textId="77777777" w:rsidR="00680FD5" w:rsidRDefault="00000000">
      <w:r>
        <w:t>In today’s digital era, data is transmitted very quickly through the internet. However, public networks also create security risks, such as eavesdropping, data theft, and manipulation.</w:t>
      </w:r>
    </w:p>
    <w:p w14:paraId="7910DFB8" w14:textId="77777777" w:rsidR="00680FD5" w:rsidRDefault="00000000">
      <w:r>
        <w:t>One technique that can help protect information is steganography. Unlike cryptography, which hides the content of a message, steganography hides the existence of the message itself.</w:t>
      </w:r>
    </w:p>
    <w:p w14:paraId="17637E39" w14:textId="77777777" w:rsidR="00680FD5" w:rsidRDefault="00000000">
      <w:r>
        <w:t>In this project, I use the Least Significant Bit method, or LSB, because it is simple, easy to implement, and suitable for understanding the basic concept of hiding information inside images.</w:t>
      </w:r>
    </w:p>
    <w:p w14:paraId="5EEE053B" w14:textId="77777777" w:rsidR="00680FD5" w:rsidRDefault="00000000">
      <w:pPr>
        <w:spacing w:after="80"/>
      </w:pPr>
      <w:r>
        <w:rPr>
          <w:color w:val="D9D9D9"/>
        </w:rPr>
        <w:t>————————————————————————————————————————————————————————————</w:t>
      </w:r>
    </w:p>
    <w:p w14:paraId="6C4B8EEF" w14:textId="77777777" w:rsidR="00680FD5" w:rsidRDefault="00000000">
      <w:pPr>
        <w:pStyle w:val="SlideScriptTitle"/>
      </w:pPr>
      <w:r>
        <w:t>Slide 3 — Problem Statement</w:t>
      </w:r>
    </w:p>
    <w:p w14:paraId="29B7533F" w14:textId="77777777" w:rsidR="00680FD5" w:rsidRDefault="00000000">
      <w:r>
        <w:t>There are three main questions in this project.</w:t>
      </w:r>
    </w:p>
    <w:p w14:paraId="79016B6E" w14:textId="77777777" w:rsidR="00680FD5" w:rsidRDefault="00000000">
      <w:r>
        <w:t>First, how can we design and implement an LSB steganography system using Python, Pillow, and NumPy?</w:t>
      </w:r>
    </w:p>
    <w:p w14:paraId="4683491B" w14:textId="77777777" w:rsidR="00680FD5" w:rsidRDefault="00000000">
      <w:r>
        <w:t>Second, how much message data can be hidden inside a PNG image without making visible changes to the image?</w:t>
      </w:r>
    </w:p>
    <w:p w14:paraId="35986B3F" w14:textId="77777777" w:rsidR="00680FD5" w:rsidRDefault="00000000">
      <w:r>
        <w:t>Third, how robust is this method, especially when the image is compressed or changed into another format?</w:t>
      </w:r>
    </w:p>
    <w:p w14:paraId="335732F1" w14:textId="77777777" w:rsidR="00680FD5" w:rsidRDefault="00000000">
      <w:r>
        <w:t>These questions help define the direction of the project and what the system needs to achieve.</w:t>
      </w:r>
    </w:p>
    <w:p w14:paraId="334A2656" w14:textId="77777777" w:rsidR="00680FD5" w:rsidRDefault="00000000">
      <w:pPr>
        <w:spacing w:after="80"/>
      </w:pPr>
      <w:r>
        <w:rPr>
          <w:color w:val="D9D9D9"/>
        </w:rPr>
        <w:t>————————————————————————————————————————————————————————————</w:t>
      </w:r>
    </w:p>
    <w:p w14:paraId="3EAD8277" w14:textId="77777777" w:rsidR="00680FD5" w:rsidRDefault="00000000">
      <w:pPr>
        <w:pStyle w:val="SlideScriptTitle"/>
      </w:pPr>
      <w:r>
        <w:t>Slide 4 — Research Objectives</w:t>
      </w:r>
    </w:p>
    <w:p w14:paraId="2172E52D" w14:textId="77777777" w:rsidR="00680FD5" w:rsidRDefault="00000000">
      <w:r>
        <w:t>The general objective of this project is to implement and evaluate a Python-based LSB steganography system.</w:t>
      </w:r>
    </w:p>
    <w:p w14:paraId="4FCEAFEF" w14:textId="77777777" w:rsidR="00680FD5" w:rsidRDefault="00000000">
      <w:r>
        <w:t>More specifically, this project aims to build an encoder module to hide text inside a PNG image, and a decoder module to extract the hidden message back from the stego-image.</w:t>
      </w:r>
    </w:p>
    <w:p w14:paraId="474053B1" w14:textId="77777777" w:rsidR="00680FD5" w:rsidRDefault="00000000">
      <w:r>
        <w:t>The project also aims to understand image quality, message capacity, and the limitations of the LSB method, especially against compression such as JPEG.</w:t>
      </w:r>
    </w:p>
    <w:p w14:paraId="09D78E69" w14:textId="77777777" w:rsidR="00680FD5" w:rsidRDefault="00000000">
      <w:pPr>
        <w:spacing w:after="80"/>
      </w:pPr>
      <w:r>
        <w:rPr>
          <w:color w:val="D9D9D9"/>
        </w:rPr>
        <w:t>————————————————————————————————————————————————————————————</w:t>
      </w:r>
    </w:p>
    <w:p w14:paraId="2D7F1535" w14:textId="77777777" w:rsidR="00680FD5" w:rsidRDefault="00000000">
      <w:pPr>
        <w:pStyle w:val="SlideScriptTitle"/>
      </w:pPr>
      <w:r>
        <w:lastRenderedPageBreak/>
        <w:t>Slide 5 — What is Steganography?</w:t>
      </w:r>
    </w:p>
    <w:p w14:paraId="7F5D5B88" w14:textId="77777777" w:rsidR="00680FD5" w:rsidRDefault="00000000">
      <w:r>
        <w:t>Steganography means “hidden writing.” In computer science, it is a technique for hiding secret information inside another medium, such as an image, audio, video, or text file.</w:t>
      </w:r>
    </w:p>
    <w:p w14:paraId="3B8D62F9" w14:textId="77777777" w:rsidR="00680FD5" w:rsidRDefault="00000000">
      <w:r>
        <w:t>There are three main components in steganography. The first is the cover object, which is the original image. The second is the secret message, which is the text we want to hide. The third is the stego object, which is the image after the message has been embedded.</w:t>
      </w:r>
    </w:p>
    <w:p w14:paraId="3A1AB9F5" w14:textId="77777777" w:rsidR="00680FD5" w:rsidRDefault="00000000">
      <w:r>
        <w:t>The difference from cryptography is that cryptography makes a message unreadable, while steganography makes the message invisible.</w:t>
      </w:r>
    </w:p>
    <w:p w14:paraId="2E5CBB21" w14:textId="77777777" w:rsidR="00680FD5" w:rsidRDefault="00000000">
      <w:pPr>
        <w:spacing w:after="80"/>
      </w:pPr>
      <w:r>
        <w:rPr>
          <w:color w:val="D9D9D9"/>
        </w:rPr>
        <w:t>————————————————————————————————————————————————————————————</w:t>
      </w:r>
    </w:p>
    <w:p w14:paraId="3683B3A3" w14:textId="77777777" w:rsidR="00680FD5" w:rsidRDefault="00000000">
      <w:pPr>
        <w:pStyle w:val="SlideScriptTitle"/>
      </w:pPr>
      <w:r>
        <w:t>Slide 6 — Why the LSB Method?</w:t>
      </w:r>
    </w:p>
    <w:p w14:paraId="758F351A" w14:textId="77777777" w:rsidR="00680FD5" w:rsidRDefault="00000000">
      <w:r>
        <w:t>The LSB method is chosen because it is one of the simplest methods in image steganography.</w:t>
      </w:r>
    </w:p>
    <w:p w14:paraId="11F50BD4" w14:textId="77777777" w:rsidR="00680FD5" w:rsidRDefault="00000000">
      <w:r>
        <w:t>Compared to other methods such as DCT, DWT, or Spread Spectrum, LSB is easier to understand and implement. It also has high embedding capacity because it can use the RGB values of many pixels.</w:t>
      </w:r>
    </w:p>
    <w:p w14:paraId="00D36E5B" w14:textId="77777777" w:rsidR="00680FD5" w:rsidRDefault="00000000">
      <w:r>
        <w:t xml:space="preserve">However, LSB also has limitations. It is not very robust against compression, especially JPEG compression. But for an educational Python project, LSB is a good starting point because the logic is clear and </w:t>
      </w:r>
      <w:proofErr w:type="gramStart"/>
      <w:r>
        <w:t>beginner-friendly</w:t>
      </w:r>
      <w:proofErr w:type="gramEnd"/>
      <w:r>
        <w:t>.</w:t>
      </w:r>
    </w:p>
    <w:p w14:paraId="4A3D3E39" w14:textId="77777777" w:rsidR="00680FD5" w:rsidRDefault="00000000">
      <w:pPr>
        <w:spacing w:after="80"/>
      </w:pPr>
      <w:r>
        <w:rPr>
          <w:color w:val="D9D9D9"/>
        </w:rPr>
        <w:t>————————————————————————————————————————————————————————————</w:t>
      </w:r>
    </w:p>
    <w:p w14:paraId="2A88EE25" w14:textId="77777777" w:rsidR="00680FD5" w:rsidRDefault="00000000">
      <w:pPr>
        <w:pStyle w:val="SlideScriptTitle"/>
      </w:pPr>
      <w:r>
        <w:t>Slide 7 — Recent References for LSB Image Steganography</w:t>
      </w:r>
    </w:p>
    <w:p w14:paraId="6224D3C9" w14:textId="77777777" w:rsidR="00680FD5" w:rsidRDefault="00000000">
      <w:r>
        <w:t>This slide shows several recent references related to LSB image steganography.</w:t>
      </w:r>
    </w:p>
    <w:p w14:paraId="39DDB7C3" w14:textId="77777777" w:rsidR="00680FD5" w:rsidRDefault="00000000">
      <w:r>
        <w:t>These studies show that LSB is still relevant as a method for hiding data inside images. Recent research also improves LSB by combining it with encryption, substitution strategies, or stronger robustness analysis.</w:t>
      </w:r>
    </w:p>
    <w:p w14:paraId="09DF8358" w14:textId="77777777" w:rsidR="00680FD5" w:rsidRDefault="00000000">
      <w:r>
        <w:t>For this project, I focus on the basic LSB implementation, but these papers show that the method can still be developed further.</w:t>
      </w:r>
    </w:p>
    <w:p w14:paraId="5EBE6FBA" w14:textId="77777777" w:rsidR="00680FD5" w:rsidRDefault="00000000">
      <w:pPr>
        <w:spacing w:after="80"/>
      </w:pPr>
      <w:r>
        <w:rPr>
          <w:color w:val="D9D9D9"/>
        </w:rPr>
        <w:t>————————————————————————————————————————————————————————————</w:t>
      </w:r>
    </w:p>
    <w:p w14:paraId="4AD12B94" w14:textId="77777777" w:rsidR="00680FD5" w:rsidRDefault="00000000">
      <w:pPr>
        <w:pStyle w:val="SlideScriptTitle"/>
      </w:pPr>
      <w:r>
        <w:t>Slide 8 — Why PNG, Not JPEG?</w:t>
      </w:r>
    </w:p>
    <w:p w14:paraId="5581B404" w14:textId="77777777" w:rsidR="00680FD5" w:rsidRDefault="00000000">
      <w:r>
        <w:t>The image format is very important in LSB steganography.</w:t>
      </w:r>
    </w:p>
    <w:p w14:paraId="6BE3E2D4" w14:textId="77777777" w:rsidR="00680FD5" w:rsidRDefault="00000000">
      <w:r>
        <w:t>PNG is used because it is a lossless format. This means the pixel values are preserved when the image is saved. Because LSB depends on exact pixel values, PNG is suitable for this method.</w:t>
      </w:r>
    </w:p>
    <w:p w14:paraId="2081D601" w14:textId="77777777" w:rsidR="00680FD5" w:rsidRDefault="00000000">
      <w:r>
        <w:t>JPEG, on the other hand, uses lossy compression. It changes pixel values when saving the image. As a result, the hidden message can be damaged or lost.</w:t>
      </w:r>
    </w:p>
    <w:p w14:paraId="2FFBA8ED" w14:textId="77777777" w:rsidR="00680FD5" w:rsidRDefault="00000000">
      <w:r>
        <w:t>That is why this project only supports PNG images.</w:t>
      </w:r>
    </w:p>
    <w:p w14:paraId="648C474A" w14:textId="77777777" w:rsidR="00680FD5" w:rsidRDefault="00000000">
      <w:pPr>
        <w:spacing w:after="80"/>
      </w:pPr>
      <w:r>
        <w:rPr>
          <w:color w:val="D9D9D9"/>
        </w:rPr>
        <w:t>————————————————————————————————————————————————————————————</w:t>
      </w:r>
    </w:p>
    <w:p w14:paraId="7497CEC0" w14:textId="77777777" w:rsidR="00680FD5" w:rsidRDefault="00000000">
      <w:pPr>
        <w:pStyle w:val="SlideScriptTitle"/>
      </w:pPr>
      <w:r>
        <w:lastRenderedPageBreak/>
        <w:t>Slide 9 — The LSB Concept</w:t>
      </w:r>
    </w:p>
    <w:p w14:paraId="7EE39907" w14:textId="77777777" w:rsidR="00680FD5" w:rsidRDefault="00000000">
      <w:r>
        <w:t>The basic idea of LSB is to change only the last bit of a pixel value.</w:t>
      </w:r>
    </w:p>
    <w:p w14:paraId="7C72965A" w14:textId="77777777" w:rsidR="00680FD5" w:rsidRDefault="00000000">
      <w:r>
        <w:t>For example, the pixel value 200 in binary is 11001000. If the message bit is 1, we replace the last bit with 1, so the new value becomes 11001001, or 201.</w:t>
      </w:r>
    </w:p>
    <w:p w14:paraId="52FF01CA" w14:textId="77777777" w:rsidR="00680FD5" w:rsidRDefault="00000000">
      <w:r>
        <w:t>The change is only 1 level out of 255, so the visual difference is extremely small and usually cannot be detected by the human eye.</w:t>
      </w:r>
    </w:p>
    <w:p w14:paraId="1BF48F68" w14:textId="77777777" w:rsidR="00680FD5" w:rsidRDefault="00000000">
      <w:r>
        <w:t>In the code, this process is done using the bitwise operation: (pixel &amp; 0xFE) | bit.</w:t>
      </w:r>
    </w:p>
    <w:p w14:paraId="102E4746" w14:textId="77777777" w:rsidR="00680FD5" w:rsidRDefault="00000000">
      <w:pPr>
        <w:spacing w:after="80"/>
      </w:pPr>
      <w:r>
        <w:rPr>
          <w:color w:val="D9D9D9"/>
        </w:rPr>
        <w:t>————————————————————————————————————————————————————————————</w:t>
      </w:r>
    </w:p>
    <w:p w14:paraId="5A710EA3" w14:textId="77777777" w:rsidR="00680FD5" w:rsidRDefault="00000000">
      <w:pPr>
        <w:pStyle w:val="SlideScriptTitle"/>
      </w:pPr>
      <w:r>
        <w:t>Slide 10 — System Overview</w:t>
      </w:r>
    </w:p>
    <w:p w14:paraId="3E4B649F" w14:textId="77777777" w:rsidR="00680FD5" w:rsidRDefault="00000000">
      <w:r>
        <w:t>This slide shows the general flow of the program.</w:t>
      </w:r>
    </w:p>
    <w:p w14:paraId="6D6006B2" w14:textId="77777777" w:rsidR="00680FD5" w:rsidRDefault="00000000">
      <w:r>
        <w:t>When the program starts, it creates the input and output folders. Then, it shows the main menu to the user.</w:t>
      </w:r>
    </w:p>
    <w:p w14:paraId="17EDB9D3" w14:textId="77777777" w:rsidR="00680FD5" w:rsidRDefault="00000000">
      <w:r>
        <w:t>The user can choose option 1 to encode a message, option 2 to decode a message, or option 3 to exit the program.</w:t>
      </w:r>
    </w:p>
    <w:p w14:paraId="15FEA181" w14:textId="77777777" w:rsidR="00680FD5" w:rsidRDefault="00000000">
      <w:r>
        <w:t>So, the system is designed as a simple interactive CLI application.</w:t>
      </w:r>
    </w:p>
    <w:p w14:paraId="6486A123" w14:textId="77777777" w:rsidR="00680FD5" w:rsidRDefault="00000000">
      <w:pPr>
        <w:spacing w:after="80"/>
      </w:pPr>
      <w:r>
        <w:rPr>
          <w:color w:val="D9D9D9"/>
        </w:rPr>
        <w:t>————————————————————————————————————————————————————————————</w:t>
      </w:r>
    </w:p>
    <w:p w14:paraId="1BE09C4D" w14:textId="77777777" w:rsidR="00680FD5" w:rsidRDefault="00000000">
      <w:pPr>
        <w:pStyle w:val="SlideScriptTitle"/>
      </w:pPr>
      <w:r>
        <w:t>Slide 11 — Encoding Workflow</w:t>
      </w:r>
    </w:p>
    <w:p w14:paraId="12D8EE9F" w14:textId="77777777" w:rsidR="00680FD5" w:rsidRDefault="00000000">
      <w:r>
        <w:t>The encoding process starts when the user selects the encode option.</w:t>
      </w:r>
    </w:p>
    <w:p w14:paraId="27470987" w14:textId="77777777" w:rsidR="00680FD5" w:rsidRDefault="00000000">
      <w:r>
        <w:t>First, the user provides a PNG cover image and a secret message. The program checks whether the file exists and whether it is a PNG file.</w:t>
      </w:r>
    </w:p>
    <w:p w14:paraId="6B45499F" w14:textId="77777777" w:rsidR="00680FD5" w:rsidRDefault="00000000">
      <w:r>
        <w:t>Then, the message is converted into binary. A 16-bit delimiter is added to mark the end of the message.</w:t>
      </w:r>
    </w:p>
    <w:p w14:paraId="5C2640D6" w14:textId="77777777" w:rsidR="00680FD5" w:rsidRDefault="00000000">
      <w:r>
        <w:t>After that, the binary bits are embedded into the least significant bits of the RGB pixel values. Finally, the result is saved as a new stego-image in PNG format.</w:t>
      </w:r>
    </w:p>
    <w:p w14:paraId="4292371F" w14:textId="77777777" w:rsidR="00680FD5" w:rsidRDefault="00000000">
      <w:pPr>
        <w:spacing w:after="80"/>
      </w:pPr>
      <w:r>
        <w:rPr>
          <w:color w:val="D9D9D9"/>
        </w:rPr>
        <w:t>————————————————————————————————————————————————————————————</w:t>
      </w:r>
    </w:p>
    <w:p w14:paraId="7E5970E2" w14:textId="77777777" w:rsidR="00680FD5" w:rsidRDefault="00000000">
      <w:pPr>
        <w:pStyle w:val="SlideScriptTitle"/>
      </w:pPr>
      <w:r>
        <w:t>Slide 12 — Decoding Workflow</w:t>
      </w:r>
    </w:p>
    <w:p w14:paraId="484C7906" w14:textId="77777777" w:rsidR="00680FD5" w:rsidRDefault="00000000">
      <w:r>
        <w:t>The decoding process is the reverse of encoding.</w:t>
      </w:r>
    </w:p>
    <w:p w14:paraId="38CBBCD0" w14:textId="77777777" w:rsidR="00680FD5" w:rsidRDefault="00000000">
      <w:r>
        <w:t>The user inputs the stego-image. The program checks whether the file exists. Then, it reads the pixel values row by row and extracts the least significant bit from each RGB channel.</w:t>
      </w:r>
    </w:p>
    <w:p w14:paraId="7B174509" w14:textId="77777777" w:rsidR="00680FD5" w:rsidRDefault="00000000">
      <w:r>
        <w:t>The bits are collected and grouped into bytes. When the program finds the delimiter, it stops reading and converts the binary data back into text.</w:t>
      </w:r>
    </w:p>
    <w:p w14:paraId="46C0636E" w14:textId="77777777" w:rsidR="00680FD5" w:rsidRDefault="00000000">
      <w:r>
        <w:t>The final output is the hidden message.</w:t>
      </w:r>
    </w:p>
    <w:p w14:paraId="5DB341DC" w14:textId="77777777" w:rsidR="00680FD5" w:rsidRDefault="00000000">
      <w:pPr>
        <w:spacing w:after="80"/>
      </w:pPr>
      <w:r>
        <w:rPr>
          <w:color w:val="D9D9D9"/>
        </w:rPr>
        <w:t>————————————————————————————————————————————————————————————————————————————————————————————————————————————————————————</w:t>
      </w:r>
    </w:p>
    <w:p w14:paraId="40F27907" w14:textId="77777777" w:rsidR="00680FD5" w:rsidRDefault="00000000">
      <w:pPr>
        <w:pStyle w:val="SlideScriptTitle"/>
      </w:pPr>
      <w:r>
        <w:lastRenderedPageBreak/>
        <w:t>Slide 14 — main.py: CLI &amp; Menu</w:t>
      </w:r>
    </w:p>
    <w:p w14:paraId="3119CECC" w14:textId="77777777" w:rsidR="00680FD5" w:rsidRDefault="00000000">
      <w:r>
        <w:t>The main.py file controls user interaction.</w:t>
      </w:r>
    </w:p>
    <w:p w14:paraId="461F2600" w14:textId="77777777" w:rsidR="00680FD5" w:rsidRDefault="00000000">
      <w:r>
        <w:t>It displays the menu with three options: encode, decode, and exit. The program runs inside a loop, so the user can continue using it until they choose to exit.</w:t>
      </w:r>
    </w:p>
    <w:p w14:paraId="3401A930" w14:textId="77777777" w:rsidR="00680FD5" w:rsidRDefault="00000000">
      <w:r>
        <w:t>This file also performs basic input validation, such as checking whether the image file exists and whether the image is in PNG format.</w:t>
      </w:r>
    </w:p>
    <w:p w14:paraId="3EC47273" w14:textId="77777777" w:rsidR="00680FD5" w:rsidRDefault="00000000">
      <w:r>
        <w:t>So, main.py acts as the controller that connects the user with the encoder and decoder modules.</w:t>
      </w:r>
    </w:p>
    <w:p w14:paraId="116781B8" w14:textId="77777777" w:rsidR="00680FD5" w:rsidRDefault="00000000">
      <w:pPr>
        <w:spacing w:after="80"/>
      </w:pPr>
      <w:r>
        <w:rPr>
          <w:color w:val="D9D9D9"/>
        </w:rPr>
        <w:t>————————————————————————————————————————————————————————————</w:t>
      </w:r>
    </w:p>
    <w:p w14:paraId="4AE81E73" w14:textId="77777777" w:rsidR="00680FD5" w:rsidRDefault="00000000">
      <w:pPr>
        <w:pStyle w:val="SlideScriptTitle"/>
      </w:pPr>
      <w:r>
        <w:t>Slide 15 — encoder.py: Embedding Logic</w:t>
      </w:r>
    </w:p>
    <w:p w14:paraId="45E4FADE" w14:textId="77777777" w:rsidR="00680FD5" w:rsidRDefault="00000000">
      <w:r>
        <w:t>The encoder.py file contains the core logic for hiding the message.</w:t>
      </w:r>
    </w:p>
    <w:p w14:paraId="7C78EF5C" w14:textId="77777777" w:rsidR="00680FD5" w:rsidRDefault="00000000">
      <w:r>
        <w:t>First, the program opens the image and converts it into RGB mode if needed. Then, it calculates the image capacity.</w:t>
      </w:r>
    </w:p>
    <w:p w14:paraId="46839F06" w14:textId="77777777" w:rsidR="00680FD5" w:rsidRDefault="00000000">
      <w:r>
        <w:t>After that, the secret message is converted into binary and combined with the delimiter.</w:t>
      </w:r>
    </w:p>
    <w:p w14:paraId="427873BC" w14:textId="77777777" w:rsidR="00680FD5" w:rsidRDefault="00000000">
      <w:r>
        <w:t>The program then loops through each pixel and each RGB channel. For every channel, it clears the last bit and replaces it with one bit from the message.</w:t>
      </w:r>
    </w:p>
    <w:p w14:paraId="21FCC2DF" w14:textId="77777777" w:rsidR="00680FD5" w:rsidRDefault="00000000">
      <w:r>
        <w:t>Finally, the modified pixel array is saved as a PNG stego-image.</w:t>
      </w:r>
    </w:p>
    <w:p w14:paraId="78CCBB1A" w14:textId="77777777" w:rsidR="00680FD5" w:rsidRDefault="00000000">
      <w:pPr>
        <w:spacing w:after="80"/>
      </w:pPr>
      <w:r>
        <w:rPr>
          <w:color w:val="D9D9D9"/>
        </w:rPr>
        <w:t>————————————————————————————————————————————————————————————</w:t>
      </w:r>
    </w:p>
    <w:p w14:paraId="6132C955" w14:textId="77777777" w:rsidR="00680FD5" w:rsidRDefault="00000000">
      <w:pPr>
        <w:pStyle w:val="SlideScriptTitle"/>
      </w:pPr>
      <w:r>
        <w:t>Slide 16 — decoder.py: Extraction Logic</w:t>
      </w:r>
    </w:p>
    <w:p w14:paraId="7462A980" w14:textId="77777777" w:rsidR="00680FD5" w:rsidRDefault="00000000">
      <w:r>
        <w:t>The decoder.py file extracts the hidden message from the stego-image.</w:t>
      </w:r>
    </w:p>
    <w:p w14:paraId="080D9BB9" w14:textId="77777777" w:rsidR="00680FD5" w:rsidRDefault="00000000">
      <w:r>
        <w:t>It opens the image, converts it to RGB, and reads the pixel values. Then, it extracts the least significant bit from each RGB channel using the operation pixel &amp; 0x01.</w:t>
      </w:r>
    </w:p>
    <w:p w14:paraId="0D1BC461" w14:textId="77777777" w:rsidR="00680FD5" w:rsidRDefault="00000000">
      <w:r>
        <w:t>These bits are accumulated into a binary string. When the program detects the 16-bit delimiter, it stops reading.</w:t>
      </w:r>
    </w:p>
    <w:p w14:paraId="7D496B3E" w14:textId="77777777" w:rsidR="00680FD5" w:rsidRDefault="00000000">
      <w:r>
        <w:t>The binary data before the delimiter is then converted back into text and displayed as the hidden message.</w:t>
      </w:r>
    </w:p>
    <w:p w14:paraId="04A41799" w14:textId="77777777" w:rsidR="00680FD5" w:rsidRDefault="00000000">
      <w:pPr>
        <w:spacing w:after="80"/>
      </w:pPr>
      <w:r>
        <w:rPr>
          <w:color w:val="D9D9D9"/>
        </w:rPr>
        <w:t>————————————————————————————————————————————————————————————</w:t>
      </w:r>
    </w:p>
    <w:p w14:paraId="2629F59E" w14:textId="77777777" w:rsidR="00680FD5" w:rsidRDefault="00000000">
      <w:pPr>
        <w:pStyle w:val="SlideScriptTitle"/>
      </w:pPr>
      <w:r>
        <w:t>Slide 17 — utils.py: Helper Functions</w:t>
      </w:r>
    </w:p>
    <w:p w14:paraId="32C0683F" w14:textId="77777777" w:rsidR="00680FD5" w:rsidRDefault="00000000">
      <w:r>
        <w:t>The utils.py file contains helper functions used by both the encoder and decoder.</w:t>
      </w:r>
    </w:p>
    <w:p w14:paraId="1A6BF50F" w14:textId="77777777" w:rsidR="00680FD5" w:rsidRDefault="00000000">
      <w:r>
        <w:t>The text_to_binary function converts each character into an 8-bit binary format.</w:t>
      </w:r>
    </w:p>
    <w:p w14:paraId="3AA4EE75" w14:textId="77777777" w:rsidR="00680FD5" w:rsidRDefault="00000000">
      <w:r>
        <w:t>The binary_to_text function converts binary data back into readable text.</w:t>
      </w:r>
    </w:p>
    <w:p w14:paraId="645CC635" w14:textId="77777777" w:rsidR="00680FD5" w:rsidRDefault="00000000">
      <w:r>
        <w:t>The get_delimiter function returns the 16-bit delimiter used to mark the end of the hidden message.</w:t>
      </w:r>
    </w:p>
    <w:p w14:paraId="562CD8F0" w14:textId="77777777" w:rsidR="00680FD5" w:rsidRDefault="00000000">
      <w:r>
        <w:t>The calculate_max_capacity function calculates how many bytes can be stored in an image based on its width, height, and RGB channels.</w:t>
      </w:r>
    </w:p>
    <w:p w14:paraId="118B486E" w14:textId="77777777" w:rsidR="00680FD5" w:rsidRDefault="00000000">
      <w:pPr>
        <w:spacing w:after="80"/>
      </w:pPr>
      <w:r>
        <w:rPr>
          <w:color w:val="D9D9D9"/>
        </w:rPr>
        <w:lastRenderedPageBreak/>
        <w:t>————————————————————————————————————————————————————————————</w:t>
      </w:r>
    </w:p>
    <w:p w14:paraId="27666440" w14:textId="77777777" w:rsidR="00680FD5" w:rsidRDefault="00000000">
      <w:pPr>
        <w:pStyle w:val="SlideScriptTitle"/>
      </w:pPr>
      <w:r>
        <w:t>Slide 18 — Implementation Demo</w:t>
      </w:r>
    </w:p>
    <w:p w14:paraId="1E20BF3F" w14:textId="77777777" w:rsidR="00680FD5" w:rsidRDefault="00000000">
      <w:r>
        <w:t>This slide shows the expected output of the program.</w:t>
      </w:r>
    </w:p>
    <w:p w14:paraId="69559F1D" w14:textId="77777777" w:rsidR="00680FD5" w:rsidRDefault="00000000">
      <w:r>
        <w:t>In encoding mode, the user chooses option 1, enters the PNG image path, enters the secret message, and provides the output path. If the process succeeds, the program prints a success message.</w:t>
      </w:r>
    </w:p>
    <w:p w14:paraId="14C60377" w14:textId="77777777" w:rsidR="00680FD5" w:rsidRDefault="00000000">
      <w:r>
        <w:t>In decoding mode, the user chooses option 2 and enters the stego-image path. The program then extracts and displays the hidden message.</w:t>
      </w:r>
    </w:p>
    <w:p w14:paraId="39BFD8B2" w14:textId="77777777" w:rsidR="00680FD5" w:rsidRDefault="00000000">
      <w:pPr>
        <w:spacing w:after="80"/>
      </w:pPr>
      <w:r>
        <w:rPr>
          <w:color w:val="D9D9D9"/>
        </w:rPr>
        <w:t>————————————————————————————————————————————————————————————————————————————————————————————————————————————————————————</w:t>
      </w:r>
    </w:p>
    <w:p w14:paraId="0FE8EC99" w14:textId="77777777" w:rsidR="00680FD5" w:rsidRDefault="00000000">
      <w:pPr>
        <w:pStyle w:val="SlideScriptTitle"/>
      </w:pPr>
      <w:r>
        <w:t>Slide 20 — Conclusion</w:t>
      </w:r>
    </w:p>
    <w:p w14:paraId="75C96B71" w14:textId="77777777" w:rsidR="00680FD5" w:rsidRDefault="00000000">
      <w:r>
        <w:t>In conclusion, this project successfully demonstrates how text can be hidden inside a PNG image using the Least Significant Bit method.</w:t>
      </w:r>
    </w:p>
    <w:p w14:paraId="4B2BC14A" w14:textId="77777777" w:rsidR="00680FD5" w:rsidRDefault="00000000">
      <w:r>
        <w:t>Python, Pillow, and NumPy make the implementation simple and easy to understand.</w:t>
      </w:r>
    </w:p>
    <w:p w14:paraId="68A31BCE" w14:textId="77777777" w:rsidR="00680FD5" w:rsidRDefault="00000000">
      <w:r>
        <w:t>The system can encode a message into an image and decode it back from the stego-image. However, the method depends on lossless PNG format and is vulnerable to compression.</w:t>
      </w:r>
    </w:p>
    <w:p w14:paraId="546EAB91" w14:textId="77777777" w:rsidR="00680FD5" w:rsidRDefault="00000000">
      <w:r>
        <w:t>For future improvement, the system could add encryption, randomized pixel selection, or more advanced steganography methods such as DCT or DWT.</w:t>
      </w:r>
    </w:p>
    <w:p w14:paraId="34B8AB93" w14:textId="52A60519" w:rsidR="00680FD5" w:rsidRDefault="00000000">
      <w:r>
        <w:t>Thank yo</w:t>
      </w:r>
      <w:r w:rsidR="00C03AC6">
        <w:t>u</w:t>
      </w:r>
      <w:r w:rsidR="003B4021">
        <w:t xml:space="preserve"> for watching or listening or maybe both</w:t>
      </w:r>
      <w:r>
        <w:t>.</w:t>
      </w:r>
      <w:r w:rsidR="00C03AC6">
        <w:t xml:space="preserve"> If you guys have any </w:t>
      </w:r>
      <w:r w:rsidR="003B4021">
        <w:t>questions,</w:t>
      </w:r>
      <w:r w:rsidR="00C03AC6">
        <w:t xml:space="preserve"> please ask in the provided section</w:t>
      </w:r>
      <w:r w:rsidR="003B4021">
        <w:t xml:space="preserve"> in E3 or if we upload this video on youtube, you guys can leave the comment there, which ever is acceptable I think, once again thank you for paying attention and hope you guys</w:t>
      </w:r>
      <w:r w:rsidR="00C03AC6">
        <w:t>.</w:t>
      </w:r>
    </w:p>
    <w:sectPr w:rsidR="00680FD5">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F43BD3" w14:textId="77777777" w:rsidR="0010196B" w:rsidRDefault="0010196B">
      <w:pPr>
        <w:spacing w:line="240" w:lineRule="auto"/>
      </w:pPr>
      <w:r>
        <w:separator/>
      </w:r>
    </w:p>
  </w:endnote>
  <w:endnote w:type="continuationSeparator" w:id="0">
    <w:p w14:paraId="199950D0" w14:textId="77777777" w:rsidR="0010196B" w:rsidRDefault="001019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B0EEC" w14:textId="77777777" w:rsidR="00680FD5" w:rsidRDefault="00000000">
    <w:pPr>
      <w:pStyle w:val="Footer"/>
      <w:jc w:val="center"/>
    </w:pPr>
    <w:r>
      <w:rPr>
        <w:color w:val="808080"/>
        <w:sz w:val="18"/>
      </w:rPr>
      <w:t>LSB Steganography Presentation Script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6E5C5" w14:textId="77777777" w:rsidR="0010196B" w:rsidRDefault="0010196B">
      <w:pPr>
        <w:spacing w:after="0"/>
      </w:pPr>
      <w:r>
        <w:separator/>
      </w:r>
    </w:p>
  </w:footnote>
  <w:footnote w:type="continuationSeparator" w:id="0">
    <w:p w14:paraId="0E6EEE67" w14:textId="77777777" w:rsidR="0010196B" w:rsidRDefault="001019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2022462669">
    <w:abstractNumId w:val="5"/>
  </w:num>
  <w:num w:numId="2" w16cid:durableId="172381667">
    <w:abstractNumId w:val="3"/>
  </w:num>
  <w:num w:numId="3" w16cid:durableId="1482769527">
    <w:abstractNumId w:val="2"/>
  </w:num>
  <w:num w:numId="4" w16cid:durableId="759328722">
    <w:abstractNumId w:val="4"/>
  </w:num>
  <w:num w:numId="5" w16cid:durableId="834341787">
    <w:abstractNumId w:val="1"/>
  </w:num>
  <w:num w:numId="6" w16cid:durableId="409815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96B"/>
    <w:rsid w:val="0015074B"/>
    <w:rsid w:val="00194169"/>
    <w:rsid w:val="0029639D"/>
    <w:rsid w:val="00326F90"/>
    <w:rsid w:val="003B4021"/>
    <w:rsid w:val="00680FD5"/>
    <w:rsid w:val="00AA1D8D"/>
    <w:rsid w:val="00B47730"/>
    <w:rsid w:val="00C03AC6"/>
    <w:rsid w:val="00CB0664"/>
    <w:rsid w:val="00FC693F"/>
    <w:rsid w:val="2A8529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24D9C"/>
  <w14:defaultImageDpi w14:val="300"/>
  <w15:docId w15:val="{ED438634-B7B9-48EE-B726-3B12571C8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ID"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qFormat="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Calibri" w:eastAsia="Calibri" w:hAnsi="Calibr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38761D"/>
      <w:sz w:val="24"/>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pPr>
      <w:spacing w:line="480" w:lineRule="auto"/>
    </w:pPr>
  </w:style>
  <w:style w:type="paragraph" w:styleId="BodyText3">
    <w:name w:val="Body Text 3"/>
    <w:basedOn w:val="Normal"/>
    <w:link w:val="BodyText3Char"/>
    <w:uiPriority w:val="99"/>
    <w:unhideWhenUsed/>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ind w:left="360"/>
      <w:contextualSpacing/>
    </w:pPr>
  </w:style>
  <w:style w:type="paragraph" w:styleId="ListContinue2">
    <w:name w:val="List Continue 2"/>
    <w:basedOn w:val="Normal"/>
    <w:uiPriority w:val="99"/>
    <w:unhideWhenUsed/>
    <w:pPr>
      <w:ind w:left="720"/>
      <w:contextualSpacing/>
    </w:pPr>
  </w:style>
  <w:style w:type="paragraph" w:styleId="ListContinue3">
    <w:name w:val="List Continue 3"/>
    <w:basedOn w:val="Normal"/>
    <w:uiPriority w:val="99"/>
    <w:unhideWhenUsed/>
    <w:pPr>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SlideScriptTitle">
    <w:name w:val="Slide Script Title"/>
    <w:pPr>
      <w:spacing w:before="200" w:after="80" w:line="276" w:lineRule="auto"/>
    </w:pPr>
    <w:rPr>
      <w:rFonts w:ascii="Calibri" w:eastAsia="Calibri" w:hAnsi="Calibri"/>
      <w:b/>
      <w:color w:val="1F4E79"/>
      <w:sz w:val="26"/>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Pages>
  <Words>1693</Words>
  <Characters>9652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LSB Steganography Presentation Script</vt:lpstr>
    </vt:vector>
  </TitlesOfParts>
  <Company/>
  <LinksUpToDate>false</LinksUpToDate>
  <CharactersWithSpaces>11323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LSB Steganography Presentation Script</dc:title>
  <dc:subject>Speaker notes for LSB Steganography Python Implementation PPT</dc:subject>
  <dc:creator>OpenAI</dc:creator>
  <dc:description>generated by python-docx</dc:description>
  <cp:lastModifiedBy>Syahrizal Muhammad Nurjaya</cp:lastModifiedBy>
  <cp:revision>3</cp:revision>
  <dcterms:created xsi:type="dcterms:W3CDTF">2013-12-23T23:15:00Z</dcterms:created>
  <dcterms:modified xsi:type="dcterms:W3CDTF">2026-05-25T13:41:00Z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F6DF3387F9774579B61087FE92B0D0BC_12</vt:lpwstr>
  </property>
</Properties>
</file>